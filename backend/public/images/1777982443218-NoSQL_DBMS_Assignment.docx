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7570F">
      <w:pPr>
        <w:jc w:val="center"/>
      </w:pPr>
      <w:r>
        <w:rPr>
          <w:b/>
          <w:sz w:val="40"/>
        </w:rPr>
        <w:t>DBMS NoSQL Assignment</w:t>
      </w:r>
    </w:p>
    <w:p w14:paraId="1544F578">
      <w:pPr>
        <w:pStyle w:val="2"/>
      </w:pPr>
      <w:bookmarkStart w:id="0" w:name="_GoBack"/>
      <w:bookmarkEnd w:id="0"/>
      <w:r>
        <w:t>Objective</w:t>
      </w:r>
    </w:p>
    <w:p w14:paraId="658620A4">
      <w:r>
        <w:t>This assignment aims to help students understand the fundamentals of NoSQL databases, including data modeling, CRUD operations, and comparison with relational databases.</w:t>
      </w:r>
    </w:p>
    <w:p w14:paraId="5E77ADF9">
      <w:pPr>
        <w:pStyle w:val="2"/>
      </w:pPr>
      <w:r>
        <w:t>Section A: Theory Questions</w:t>
      </w:r>
    </w:p>
    <w:p w14:paraId="24A4E0F4">
      <w:r>
        <w:t>1. Define NoSQL databases. How do they differ from traditional relational databases?</w:t>
      </w:r>
    </w:p>
    <w:p w14:paraId="427A6927">
      <w:r>
        <w:t>2. Explain the types of NoSQL databases (Key-Value, Document, Column, Graph) with examples.</w:t>
      </w:r>
    </w:p>
    <w:p w14:paraId="7E7DE1A2">
      <w:r>
        <w:t>3. What are the advantages and disadvantages of NoSQL databases?</w:t>
      </w:r>
    </w:p>
    <w:p w14:paraId="205C2241">
      <w:r>
        <w:t>4. Explain CAP Theorem in the context of NoSQL.</w:t>
      </w:r>
    </w:p>
    <w:p w14:paraId="3662E3E1">
      <w:r>
        <w:t>5. What is schema-less design? Why is it useful?</w:t>
      </w:r>
    </w:p>
    <w:p w14:paraId="6BDE438B">
      <w:pPr>
        <w:pStyle w:val="2"/>
      </w:pPr>
      <w:r>
        <w:t>Section B: Practical Task (MongoDB)</w:t>
      </w:r>
    </w:p>
    <w:p w14:paraId="518935AE">
      <w:r>
        <w:t>Create a Student Database using MongoDB with the following structure:</w:t>
      </w:r>
    </w:p>
    <w:p w14:paraId="53DD9761">
      <w:r>
        <w:t>{</w:t>
      </w:r>
      <w:r>
        <w:br w:type="textWrapping"/>
      </w:r>
      <w:r>
        <w:t xml:space="preserve">  "name": "John Doe",</w:t>
      </w:r>
      <w:r>
        <w:br w:type="textWrapping"/>
      </w:r>
      <w:r>
        <w:t xml:space="preserve">  "age": 22,</w:t>
      </w:r>
      <w:r>
        <w:br w:type="textWrapping"/>
      </w:r>
      <w:r>
        <w:t xml:space="preserve">  "course": "BSc IT",</w:t>
      </w:r>
      <w:r>
        <w:br w:type="textWrapping"/>
      </w:r>
      <w:r>
        <w:t xml:space="preserve">  "skills": ["JavaScript", "Python"]</w:t>
      </w:r>
      <w:r>
        <w:br w:type="textWrapping"/>
      </w:r>
      <w:r>
        <w:t>}</w:t>
      </w:r>
    </w:p>
    <w:p w14:paraId="1C308815">
      <w:r>
        <w:t>1. Insert at least 5 student records.</w:t>
      </w:r>
    </w:p>
    <w:p w14:paraId="0D703CC5">
      <w:r>
        <w:t>2. Find all students enrolled in a specific course.</w:t>
      </w:r>
    </w:p>
    <w:p w14:paraId="62305EF5">
      <w:r>
        <w:t>3. Update a student's skills.</w:t>
      </w:r>
    </w:p>
    <w:p w14:paraId="08D94FF0">
      <w:r>
        <w:t>4. Delete a student record.</w:t>
      </w:r>
    </w:p>
    <w:p w14:paraId="785F80CD">
      <w:r>
        <w:t>5. Sort students by age.</w:t>
      </w:r>
    </w:p>
    <w:p w14:paraId="5F3692EB">
      <w:pPr>
        <w:pStyle w:val="2"/>
      </w:pPr>
      <w:r>
        <w:t>Section C: Case Study</w:t>
      </w:r>
    </w:p>
    <w:p w14:paraId="7651FC0C">
      <w:r>
        <w:t>Explain why companies like Facebook, Google, or Amazon use NoSQL databases. Provide a real-world example where NoSQL is more suitable than SQL.</w:t>
      </w:r>
    </w:p>
    <w:p w14:paraId="75949334">
      <w:pPr>
        <w:pStyle w:val="2"/>
      </w:pPr>
      <w:r>
        <w:t>Submission Guidelines</w:t>
      </w:r>
    </w:p>
    <w:p w14:paraId="48FD4C94">
      <w:r>
        <w:t>• Submit your assignment in PDF or DOCX format.</w:t>
      </w:r>
      <w:r>
        <w:br w:type="textWrapping"/>
      </w:r>
      <w:r>
        <w:t>• Include screenshots of your MongoDB queries.</w:t>
      </w:r>
      <w:r>
        <w:br w:type="textWrapping"/>
      </w:r>
      <w:r>
        <w:t>• Write answers clearly and concisely.</w:t>
      </w:r>
      <w:r>
        <w:br w:type="textWrapping"/>
      </w:r>
      <w:r>
        <w:t>• Deadline: __________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2C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204</Words>
  <Characters>1212</Characters>
  <Lines>0</Lines>
  <Paragraphs>0</Paragraphs>
  <TotalTime>0</TotalTime>
  <ScaleCrop>false</ScaleCrop>
  <LinksUpToDate>false</LinksUpToDate>
  <CharactersWithSpaces>1391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Saksham Khadka</cp:lastModifiedBy>
  <dcterms:modified xsi:type="dcterms:W3CDTF">2026-05-05T11:59:47Z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eyJoZGlkIjoiZGE3Y2I3OTRlNTA1NjUwZGY1NGI3NTM4NWZhMGI4N2IiLCJ1c2VySWQiOiI0OTY1NjQ3NDEzNTk4In0=</vt:lpwstr>
  </property>
  <property fmtid="{D5CDD505-2E9C-101B-9397-08002B2CF9AE}" pid="3" name="KSOProductBuildVer">
    <vt:lpwstr>1033-12.1.0.25862</vt:lpwstr>
  </property>
  <property fmtid="{D5CDD505-2E9C-101B-9397-08002B2CF9AE}" pid="4" name="ICV">
    <vt:lpwstr>3ED41C4A43B34FEC8F047F2FCD8E9620_12</vt:lpwstr>
  </property>
</Properties>
</file>